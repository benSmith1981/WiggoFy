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344B37" w14:textId="77777777" w:rsidR="000C5A63" w:rsidRDefault="000C5A63">
      <w:pPr>
        <w:pBdr>
          <w:top w:val="nil"/>
          <w:left w:val="nil"/>
          <w:bottom w:val="nil"/>
          <w:right w:val="nil"/>
          <w:between w:val="nil"/>
          <w:bar w:val="nil"/>
        </w:pBdr>
        <w:jc w:val="center"/>
      </w:pPr>
      <w:r>
        <w:rPr>
          <w:b/>
          <w:bCs/>
          <w:sz w:val="36"/>
          <w:szCs w:val="36"/>
        </w:rPr>
        <w:t>Wiggofy Press Release:</w:t>
      </w:r>
    </w:p>
    <w:p w14:paraId="26364643" w14:textId="77777777" w:rsidR="000C5A63" w:rsidRDefault="000C5A63">
      <w:pPr>
        <w:pBdr>
          <w:top w:val="nil"/>
          <w:left w:val="nil"/>
          <w:bottom w:val="nil"/>
          <w:right w:val="nil"/>
          <w:between w:val="nil"/>
          <w:bar w:val="nil"/>
        </w:pBdr>
      </w:pPr>
    </w:p>
    <w:p w14:paraId="0B32448C" w14:textId="77777777" w:rsidR="000C5A63" w:rsidRDefault="000C5A63">
      <w:pPr>
        <w:pBdr>
          <w:top w:val="nil"/>
          <w:left w:val="nil"/>
          <w:bottom w:val="nil"/>
          <w:right w:val="nil"/>
          <w:between w:val="nil"/>
          <w:bar w:val="nil"/>
        </w:pBdr>
      </w:pPr>
      <w:r>
        <w:t>Wiggofy yourself and help Bradley Wiggins win Sports Personality of the Year 2012!</w:t>
      </w:r>
    </w:p>
    <w:p w14:paraId="227C57EC" w14:textId="77777777" w:rsidR="000C5A63" w:rsidRDefault="000C5A63">
      <w:pPr>
        <w:pBdr>
          <w:top w:val="nil"/>
          <w:left w:val="nil"/>
          <w:bottom w:val="nil"/>
          <w:right w:val="nil"/>
          <w:between w:val="nil"/>
          <w:bar w:val="nil"/>
        </w:pBdr>
      </w:pPr>
    </w:p>
    <w:p w14:paraId="1745C0E5" w14:textId="77777777" w:rsidR="000C5A63" w:rsidRDefault="000C5A63">
      <w:pPr>
        <w:pBdr>
          <w:top w:val="nil"/>
          <w:left w:val="nil"/>
          <w:bottom w:val="nil"/>
          <w:right w:val="nil"/>
          <w:between w:val="nil"/>
          <w:bar w:val="nil"/>
        </w:pBdr>
      </w:pPr>
      <w:r>
        <w:t>This iPhone app ‘Wiggofy’ adds Bradley’s distinctive ginger sideburns and hair to your face and then allows the user to post to Facebook and Twitter as shown below:</w:t>
      </w:r>
    </w:p>
    <w:p w14:paraId="6A05C198" w14:textId="77777777" w:rsidR="00317A58" w:rsidRDefault="00317A58">
      <w:pPr>
        <w:pBdr>
          <w:top w:val="nil"/>
          <w:left w:val="nil"/>
          <w:bottom w:val="nil"/>
          <w:right w:val="nil"/>
          <w:between w:val="nil"/>
          <w:bar w:val="nil"/>
        </w:pBdr>
      </w:pPr>
    </w:p>
    <w:p w14:paraId="79E0CB18" w14:textId="77777777" w:rsidR="00992829" w:rsidRDefault="00992829" w:rsidP="00992829">
      <w:pPr>
        <w:pBdr>
          <w:top w:val="nil"/>
          <w:left w:val="nil"/>
          <w:bottom w:val="nil"/>
          <w:right w:val="nil"/>
          <w:between w:val="nil"/>
          <w:bar w:val="nil"/>
        </w:pBdr>
      </w:pPr>
      <w:r>
        <w:rPr>
          <w:noProof/>
        </w:rPr>
        <w:drawing>
          <wp:inline distT="0" distB="0" distL="0" distR="0" wp14:anchorId="1462D222" wp14:editId="2E24183A">
            <wp:extent cx="1199334" cy="1447471"/>
            <wp:effectExtent l="0" t="0" r="0" b="0"/>
            <wp:docPr id="20" name="Picture 20" descr="\\localhost\Users\funkymonkey1981\Downloads\:Downloads:\localhost\Users\OwenAndStephs\Downloads\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host\Users\funkymonkey1981\Downloads\:Downloads:\localhost\Users\OwenAndStephs\Downloads\Image_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99825" cy="1448063"/>
                    </a:xfrm>
                    <a:prstGeom prst="rect">
                      <a:avLst/>
                    </a:prstGeom>
                    <a:noFill/>
                    <a:ln>
                      <a:noFill/>
                    </a:ln>
                  </pic:spPr>
                </pic:pic>
              </a:graphicData>
            </a:graphic>
          </wp:inline>
        </w:drawing>
      </w:r>
      <w:r>
        <w:rPr>
          <w:noProof/>
        </w:rPr>
        <w:drawing>
          <wp:inline distT="0" distB="0" distL="0" distR="0" wp14:anchorId="39C2338D" wp14:editId="6A4070D3">
            <wp:extent cx="1168400" cy="1752600"/>
            <wp:effectExtent l="0" t="0" r="0" b="0"/>
            <wp:docPr id="21" name="Picture 21" descr="\\localhost\Users\funkymonkey1981\Downloads\:Downloads:\localhost\Users\OwenAndStephs\Downloads\Imag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calhost\Users\funkymonkey1981\Downloads\:Downloads:\localhost\Users\OwenAndStephs\Downloads\Image_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8400" cy="1752600"/>
                    </a:xfrm>
                    <a:prstGeom prst="rect">
                      <a:avLst/>
                    </a:prstGeom>
                    <a:noFill/>
                    <a:ln>
                      <a:noFill/>
                    </a:ln>
                  </pic:spPr>
                </pic:pic>
              </a:graphicData>
            </a:graphic>
          </wp:inline>
        </w:drawing>
      </w:r>
      <w:r>
        <w:rPr>
          <w:noProof/>
        </w:rPr>
        <w:drawing>
          <wp:inline distT="0" distB="0" distL="0" distR="0" wp14:anchorId="45354F3B" wp14:editId="292D5896">
            <wp:extent cx="1143000" cy="1714500"/>
            <wp:effectExtent l="0" t="0" r="0" b="0"/>
            <wp:docPr id="1" name="Picture 1" descr="Untitled:Users:funkymonkey1981:Dropbox:iPhone Dev:WiggoFy:Graphics:Non Retina:Appstore Screen Shots:New Screens:iphone 5 shots:Screenshot 2012.10.04 21.5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Users:funkymonkey1981:Dropbox:iPhone Dev:WiggoFy:Graphics:Non Retina:Appstore Screen Shots:New Screens:iphone 5 shots:Screenshot 2012.10.04 21.57.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714500"/>
                    </a:xfrm>
                    <a:prstGeom prst="rect">
                      <a:avLst/>
                    </a:prstGeom>
                    <a:noFill/>
                    <a:ln>
                      <a:noFill/>
                    </a:ln>
                  </pic:spPr>
                </pic:pic>
              </a:graphicData>
            </a:graphic>
          </wp:inline>
        </w:drawing>
      </w:r>
      <w:r>
        <w:rPr>
          <w:noProof/>
        </w:rPr>
        <w:drawing>
          <wp:inline distT="0" distB="0" distL="0" distR="0" wp14:anchorId="4BAC3747" wp14:editId="28D16EE5">
            <wp:extent cx="1181100" cy="1771650"/>
            <wp:effectExtent l="0" t="0" r="0" b="0"/>
            <wp:docPr id="2" name="Picture 2" descr="Untitled:Users:funkymonkey1981:Dropbox:iPhone Dev:WiggoFy:Graphics:Non Retina:Appstore Screen Shots:New Screens:iphone 5 shots:Screenshot 2012.10.04 21.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titled:Users:funkymonkey1981:Dropbox:iPhone Dev:WiggoFy:Graphics:Non Retina:Appstore Screen Shots:New Screens:iphone 5 shots:Screenshot 2012.10.04 21.55.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771650"/>
                    </a:xfrm>
                    <a:prstGeom prst="rect">
                      <a:avLst/>
                    </a:prstGeom>
                    <a:noFill/>
                    <a:ln>
                      <a:noFill/>
                    </a:ln>
                  </pic:spPr>
                </pic:pic>
              </a:graphicData>
            </a:graphic>
          </wp:inline>
        </w:drawing>
      </w:r>
    </w:p>
    <w:p w14:paraId="3FDC409E" w14:textId="77777777" w:rsidR="000C5A63" w:rsidRDefault="000C5A63">
      <w:pPr>
        <w:pBdr>
          <w:top w:val="nil"/>
          <w:left w:val="nil"/>
          <w:bottom w:val="nil"/>
          <w:right w:val="nil"/>
          <w:between w:val="nil"/>
          <w:bar w:val="nil"/>
        </w:pBdr>
      </w:pPr>
    </w:p>
    <w:p w14:paraId="7FA7D29F" w14:textId="77777777" w:rsidR="00317A58" w:rsidRDefault="000C5A63" w:rsidP="000C5A63">
      <w:pPr>
        <w:pBdr>
          <w:top w:val="nil"/>
          <w:left w:val="nil"/>
          <w:bottom w:val="nil"/>
          <w:right w:val="nil"/>
          <w:between w:val="nil"/>
          <w:bar w:val="nil"/>
        </w:pBdr>
      </w:pPr>
      <w:r>
        <w:t xml:space="preserve">Wig-mania swept the country during the Olympics – everyone from TV presenters to Sir Steve Redgrave were sporting sideburns in honour of Bradley Wiggins.  Celebrate </w:t>
      </w:r>
      <w:r w:rsidR="00317A58">
        <w:t>his achievements and h</w:t>
      </w:r>
      <w:r>
        <w:t xml:space="preserve">elp raise awareness of the “Wiggofy” iPhone app and Facebook and Twitter campaign to get Bradley in his rightful place of Sports Personality of the Year 2012.  </w:t>
      </w:r>
    </w:p>
    <w:p w14:paraId="64482D2C" w14:textId="77777777" w:rsidR="00317A58" w:rsidRDefault="00317A58" w:rsidP="000C5A63">
      <w:pPr>
        <w:pBdr>
          <w:top w:val="nil"/>
          <w:left w:val="nil"/>
          <w:bottom w:val="nil"/>
          <w:right w:val="nil"/>
          <w:between w:val="nil"/>
          <w:bar w:val="nil"/>
        </w:pBdr>
      </w:pPr>
    </w:p>
    <w:p w14:paraId="3FF9E44D" w14:textId="77777777" w:rsidR="00317A58" w:rsidRDefault="000C5A63" w:rsidP="000C5A63">
      <w:pPr>
        <w:pBdr>
          <w:top w:val="nil"/>
          <w:left w:val="nil"/>
          <w:bottom w:val="nil"/>
          <w:right w:val="nil"/>
          <w:between w:val="nil"/>
          <w:bar w:val="nil"/>
        </w:pBdr>
      </w:pPr>
      <w:r>
        <w:t xml:space="preserve">He is one of the most decorated medalists Britain has ever seen, winning Gold medals at three Olympic Games and the only British winner of the Tour De France. </w:t>
      </w:r>
      <w:r w:rsidR="00317A58">
        <w:t xml:space="preserve"> Bradley is a ‘tour de force’ and a style icon.  Competition for Sports Personality of the Year 2012 is intense as there were so many stellar performances at the Olympics and elsewhere.  Help Bradley win through this social media campaign.</w:t>
      </w:r>
    </w:p>
    <w:p w14:paraId="70B8265A" w14:textId="77777777" w:rsidR="00317A58" w:rsidRDefault="00317A58" w:rsidP="000C5A63">
      <w:pPr>
        <w:pBdr>
          <w:top w:val="nil"/>
          <w:left w:val="nil"/>
          <w:bottom w:val="nil"/>
          <w:right w:val="nil"/>
          <w:between w:val="nil"/>
          <w:bar w:val="nil"/>
        </w:pBdr>
      </w:pPr>
    </w:p>
    <w:p w14:paraId="63A4365E" w14:textId="77777777" w:rsidR="00992829" w:rsidRDefault="00DE762E" w:rsidP="00992829">
      <w:pPr>
        <w:pBdr>
          <w:top w:val="nil"/>
          <w:left w:val="nil"/>
          <w:bottom w:val="nil"/>
          <w:right w:val="nil"/>
          <w:between w:val="nil"/>
          <w:bar w:val="nil"/>
        </w:pBdr>
        <w:tabs>
          <w:tab w:val="left" w:pos="2880"/>
        </w:tabs>
      </w:pPr>
      <w:hyperlink r:id="rId9" w:history="1">
        <w:r w:rsidR="00992829" w:rsidRPr="00545EE2">
          <w:rPr>
            <w:rStyle w:val="Hyperlink"/>
          </w:rPr>
          <w:t>http://www.wiggofy.com</w:t>
        </w:r>
      </w:hyperlink>
    </w:p>
    <w:p w14:paraId="2DC68EBD" w14:textId="77777777" w:rsidR="00992829" w:rsidRDefault="00992829" w:rsidP="00992829">
      <w:pPr>
        <w:pBdr>
          <w:top w:val="nil"/>
          <w:left w:val="nil"/>
          <w:bottom w:val="nil"/>
          <w:right w:val="nil"/>
          <w:between w:val="nil"/>
          <w:bar w:val="nil"/>
        </w:pBdr>
        <w:tabs>
          <w:tab w:val="left" w:pos="2880"/>
        </w:tabs>
      </w:pPr>
      <w:r>
        <w:tab/>
      </w:r>
    </w:p>
    <w:p w14:paraId="355EB34A" w14:textId="77777777" w:rsidR="00992829" w:rsidRDefault="00DE762E" w:rsidP="00992829">
      <w:pPr>
        <w:pBdr>
          <w:top w:val="nil"/>
          <w:left w:val="nil"/>
          <w:bottom w:val="nil"/>
          <w:right w:val="nil"/>
          <w:between w:val="nil"/>
          <w:bar w:val="nil"/>
        </w:pBdr>
        <w:rPr>
          <w:color w:val="1155CC"/>
          <w:u w:val="single"/>
        </w:rPr>
      </w:pPr>
      <w:hyperlink r:id="rId10" w:history="1">
        <w:r w:rsidR="00992829">
          <w:rPr>
            <w:color w:val="1155CC"/>
            <w:u w:val="single"/>
          </w:rPr>
          <w:t>http</w:t>
        </w:r>
      </w:hyperlink>
      <w:hyperlink r:id="rId11" w:history="1">
        <w:r w:rsidR="00992829">
          <w:rPr>
            <w:color w:val="1155CC"/>
            <w:u w:val="single"/>
          </w:rPr>
          <w:t>://</w:t>
        </w:r>
      </w:hyperlink>
      <w:hyperlink r:id="rId12" w:history="1">
        <w:r w:rsidR="00992829">
          <w:rPr>
            <w:color w:val="1155CC"/>
            <w:u w:val="single"/>
          </w:rPr>
          <w:t>www</w:t>
        </w:r>
      </w:hyperlink>
      <w:hyperlink r:id="rId13" w:history="1">
        <w:r w:rsidR="00992829">
          <w:rPr>
            <w:color w:val="1155CC"/>
            <w:u w:val="single"/>
          </w:rPr>
          <w:t>.</w:t>
        </w:r>
      </w:hyperlink>
      <w:hyperlink r:id="rId14" w:history="1">
        <w:r w:rsidR="00992829">
          <w:rPr>
            <w:color w:val="1155CC"/>
            <w:u w:val="single"/>
          </w:rPr>
          <w:t>facebook</w:t>
        </w:r>
      </w:hyperlink>
      <w:hyperlink r:id="rId15" w:history="1">
        <w:r w:rsidR="00992829">
          <w:rPr>
            <w:color w:val="1155CC"/>
            <w:u w:val="single"/>
          </w:rPr>
          <w:t>.</w:t>
        </w:r>
      </w:hyperlink>
      <w:hyperlink r:id="rId16" w:history="1">
        <w:r w:rsidR="00992829">
          <w:rPr>
            <w:color w:val="1155CC"/>
            <w:u w:val="single"/>
          </w:rPr>
          <w:t>com</w:t>
        </w:r>
      </w:hyperlink>
      <w:hyperlink r:id="rId17" w:history="1">
        <w:r w:rsidR="00992829">
          <w:rPr>
            <w:color w:val="1155CC"/>
            <w:u w:val="single"/>
          </w:rPr>
          <w:t>/</w:t>
        </w:r>
      </w:hyperlink>
      <w:hyperlink r:id="rId18" w:history="1">
        <w:r w:rsidR="00992829">
          <w:rPr>
            <w:color w:val="1155CC"/>
            <w:u w:val="single"/>
          </w:rPr>
          <w:t>BradleyWigginsForSportsPersonality</w:t>
        </w:r>
      </w:hyperlink>
      <w:hyperlink r:id="rId19" w:history="1">
        <w:r w:rsidR="00992829">
          <w:rPr>
            <w:color w:val="1155CC"/>
            <w:u w:val="single"/>
          </w:rPr>
          <w:t>2012</w:t>
        </w:r>
      </w:hyperlink>
    </w:p>
    <w:p w14:paraId="0D10F46E" w14:textId="77777777" w:rsidR="00992829" w:rsidRDefault="00992829" w:rsidP="00992829">
      <w:pPr>
        <w:pBdr>
          <w:top w:val="nil"/>
          <w:left w:val="nil"/>
          <w:bottom w:val="nil"/>
          <w:right w:val="nil"/>
          <w:between w:val="nil"/>
          <w:bar w:val="nil"/>
        </w:pBdr>
        <w:rPr>
          <w:color w:val="1155CC"/>
          <w:u w:val="single"/>
        </w:rPr>
      </w:pPr>
    </w:p>
    <w:p w14:paraId="5E7DCB91" w14:textId="77777777" w:rsidR="00992829" w:rsidRDefault="00DE762E" w:rsidP="00992829">
      <w:pPr>
        <w:pBdr>
          <w:top w:val="nil"/>
          <w:left w:val="nil"/>
          <w:bottom w:val="nil"/>
          <w:right w:val="nil"/>
          <w:between w:val="nil"/>
          <w:bar w:val="nil"/>
        </w:pBdr>
        <w:rPr>
          <w:color w:val="1155CC"/>
          <w:u w:val="single"/>
        </w:rPr>
      </w:pPr>
      <w:hyperlink r:id="rId20" w:history="1">
        <w:r w:rsidR="00992829">
          <w:rPr>
            <w:color w:val="1155CC"/>
            <w:u w:val="single"/>
          </w:rPr>
          <w:t>http</w:t>
        </w:r>
      </w:hyperlink>
      <w:hyperlink r:id="rId21" w:history="1">
        <w:r w:rsidR="00992829">
          <w:rPr>
            <w:color w:val="1155CC"/>
            <w:u w:val="single"/>
          </w:rPr>
          <w:t>://</w:t>
        </w:r>
      </w:hyperlink>
      <w:hyperlink r:id="rId22" w:history="1">
        <w:r w:rsidR="00992829">
          <w:rPr>
            <w:color w:val="1155CC"/>
            <w:u w:val="single"/>
          </w:rPr>
          <w:t>twitter</w:t>
        </w:r>
      </w:hyperlink>
      <w:hyperlink r:id="rId23" w:history="1">
        <w:r w:rsidR="00992829">
          <w:rPr>
            <w:color w:val="1155CC"/>
            <w:u w:val="single"/>
          </w:rPr>
          <w:t>.</w:t>
        </w:r>
      </w:hyperlink>
      <w:hyperlink r:id="rId24" w:history="1">
        <w:r w:rsidR="00992829">
          <w:rPr>
            <w:color w:val="1155CC"/>
            <w:u w:val="single"/>
          </w:rPr>
          <w:t>com</w:t>
        </w:r>
      </w:hyperlink>
      <w:hyperlink r:id="rId25" w:history="1">
        <w:r w:rsidR="00992829">
          <w:rPr>
            <w:color w:val="1155CC"/>
            <w:u w:val="single"/>
          </w:rPr>
          <w:t>/</w:t>
        </w:r>
      </w:hyperlink>
      <w:hyperlink r:id="rId26" w:history="1">
        <w:r w:rsidR="00992829">
          <w:rPr>
            <w:color w:val="1155CC"/>
            <w:u w:val="single"/>
          </w:rPr>
          <w:t>wiggofy</w:t>
        </w:r>
      </w:hyperlink>
    </w:p>
    <w:p w14:paraId="1AF76EF1" w14:textId="77777777" w:rsidR="00317A58" w:rsidRDefault="00317A58">
      <w:pPr>
        <w:pBdr>
          <w:top w:val="nil"/>
          <w:left w:val="nil"/>
          <w:bottom w:val="nil"/>
          <w:right w:val="nil"/>
          <w:between w:val="nil"/>
          <w:bar w:val="nil"/>
        </w:pBdr>
      </w:pPr>
    </w:p>
    <w:p w14:paraId="2167D14B" w14:textId="77777777" w:rsidR="00317A58" w:rsidRDefault="00317A58">
      <w:pPr>
        <w:pBdr>
          <w:top w:val="nil"/>
          <w:left w:val="nil"/>
          <w:bottom w:val="nil"/>
          <w:right w:val="nil"/>
          <w:between w:val="nil"/>
          <w:bar w:val="nil"/>
        </w:pBdr>
      </w:pPr>
      <w:r>
        <w:t>ENDS</w:t>
      </w:r>
    </w:p>
    <w:p w14:paraId="26D4F780" w14:textId="77777777" w:rsidR="00317A58" w:rsidRDefault="00317A58">
      <w:pPr>
        <w:pBdr>
          <w:top w:val="nil"/>
          <w:left w:val="nil"/>
          <w:bottom w:val="nil"/>
          <w:right w:val="nil"/>
          <w:between w:val="nil"/>
          <w:bar w:val="nil"/>
        </w:pBdr>
      </w:pPr>
    </w:p>
    <w:p w14:paraId="5327A764" w14:textId="77777777" w:rsidR="00317A58" w:rsidRDefault="00317A58">
      <w:pPr>
        <w:pBdr>
          <w:top w:val="nil"/>
          <w:left w:val="nil"/>
          <w:bottom w:val="nil"/>
          <w:right w:val="nil"/>
          <w:between w:val="nil"/>
          <w:bar w:val="nil"/>
        </w:pBdr>
      </w:pPr>
      <w:r>
        <w:t>Note to editors:</w:t>
      </w:r>
    </w:p>
    <w:p w14:paraId="334D8284" w14:textId="77777777" w:rsidR="00317A58" w:rsidRDefault="00317A58">
      <w:pPr>
        <w:pBdr>
          <w:top w:val="nil"/>
          <w:left w:val="nil"/>
          <w:bottom w:val="nil"/>
          <w:right w:val="nil"/>
          <w:between w:val="nil"/>
          <w:bar w:val="nil"/>
        </w:pBdr>
      </w:pPr>
      <w:r>
        <w:t>The ‘Wiggofy’ app is a harmless bit of fun, adding to the fever of Olympic year and the speculation over Sports Personality of the Year.  It has been developed by Ben Smith who can be contacted on this number or email.</w:t>
      </w:r>
    </w:p>
    <w:p w14:paraId="3F94DDF7" w14:textId="77777777" w:rsidR="000C5A63" w:rsidRDefault="000C5A63">
      <w:pPr>
        <w:pBdr>
          <w:top w:val="nil"/>
          <w:left w:val="nil"/>
          <w:bottom w:val="nil"/>
          <w:right w:val="nil"/>
          <w:between w:val="nil"/>
          <w:bar w:val="nil"/>
        </w:pBdr>
      </w:pPr>
    </w:p>
    <w:p w14:paraId="4D1428AB" w14:textId="77777777" w:rsidR="000C5A63" w:rsidRPr="00992829" w:rsidRDefault="000C5A63">
      <w:pPr>
        <w:pBdr>
          <w:top w:val="nil"/>
          <w:left w:val="nil"/>
          <w:bottom w:val="nil"/>
          <w:right w:val="nil"/>
          <w:between w:val="nil"/>
          <w:bar w:val="nil"/>
        </w:pBdr>
        <w:rPr>
          <w:b/>
        </w:rPr>
      </w:pPr>
      <w:r w:rsidRPr="00992829">
        <w:rPr>
          <w:b/>
        </w:rPr>
        <w:t>Mobile: 07729529863</w:t>
      </w:r>
    </w:p>
    <w:p w14:paraId="6BC23471" w14:textId="11821C4E" w:rsidR="00992829" w:rsidRPr="00DE762E" w:rsidRDefault="000C5A63" w:rsidP="00DE762E">
      <w:pPr>
        <w:pBdr>
          <w:top w:val="nil"/>
          <w:left w:val="nil"/>
          <w:bottom w:val="nil"/>
          <w:right w:val="nil"/>
          <w:between w:val="nil"/>
          <w:bar w:val="nil"/>
        </w:pBdr>
        <w:rPr>
          <w:b/>
        </w:rPr>
      </w:pPr>
      <w:r w:rsidRPr="00992829">
        <w:rPr>
          <w:b/>
        </w:rPr>
        <w:t xml:space="preserve">Email: </w:t>
      </w:r>
      <w:r w:rsidR="00992829" w:rsidRPr="00992829">
        <w:rPr>
          <w:b/>
        </w:rPr>
        <w:t>benjaminsmith1981@googlemail.com</w:t>
      </w:r>
      <w:bookmarkStart w:id="0" w:name="_GoBack"/>
      <w:bookmarkEnd w:id="0"/>
    </w:p>
    <w:sectPr w:rsidR="00992829" w:rsidRPr="00DE762E" w:rsidSect="006759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4D"/>
    <w:family w:val="roman"/>
    <w:notTrueType/>
    <w:pitch w:val="default"/>
    <w:sig w:usb0="00000003" w:usb1="00000000" w:usb2="00000000" w:usb3="00000000" w:csb0="00000001" w:csb1="00000000"/>
  </w:font>
  <w:font w:name="Lucida Grande">
    <w:panose1 w:val="020B0600040502020204"/>
    <w:charset w:val="00"/>
    <w:family w:val="roman"/>
    <w:notTrueType/>
    <w:pitch w:val="default"/>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675992"/>
    <w:rsid w:val="000C5A63"/>
    <w:rsid w:val="00317A58"/>
    <w:rsid w:val="00675992"/>
    <w:rsid w:val="00992829"/>
    <w:rsid w:val="00DE762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781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5992"/>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outlineLvl w:val="0"/>
    </w:pPr>
    <w:rPr>
      <w:b/>
      <w:bCs/>
      <w:sz w:val="36"/>
      <w:szCs w:val="36"/>
    </w:rPr>
  </w:style>
  <w:style w:type="paragraph" w:styleId="Heading2">
    <w:name w:val="heading 2"/>
    <w:basedOn w:val="Normal"/>
    <w:next w:val="Normal"/>
    <w:qFormat/>
    <w:rsid w:val="00EF7B96"/>
    <w:pPr>
      <w:spacing w:before="360" w:after="80"/>
      <w:outlineLvl w:val="1"/>
    </w:pPr>
    <w:rPr>
      <w:b/>
      <w:bCs/>
      <w:sz w:val="28"/>
      <w:szCs w:val="28"/>
    </w:rPr>
  </w:style>
  <w:style w:type="paragraph" w:styleId="Heading3">
    <w:name w:val="heading 3"/>
    <w:basedOn w:val="Normal"/>
    <w:next w:val="Normal"/>
    <w:qFormat/>
    <w:rsid w:val="00EF7B96"/>
    <w:pPr>
      <w:spacing w:before="280" w:after="80"/>
      <w:outlineLvl w:val="2"/>
    </w:pPr>
    <w:rPr>
      <w:b/>
      <w:bCs/>
      <w:color w:val="666666"/>
      <w:sz w:val="24"/>
      <w:szCs w:val="24"/>
    </w:rPr>
  </w:style>
  <w:style w:type="paragraph" w:styleId="Heading4">
    <w:name w:val="heading 4"/>
    <w:basedOn w:val="Normal"/>
    <w:next w:val="Normal"/>
    <w:qFormat/>
    <w:rsid w:val="00EF7B96"/>
    <w:pPr>
      <w:spacing w:before="240" w:after="40"/>
      <w:outlineLvl w:val="3"/>
    </w:pPr>
    <w:rPr>
      <w:i/>
      <w:iCs/>
      <w:color w:val="666666"/>
    </w:rPr>
  </w:style>
  <w:style w:type="paragraph" w:styleId="Heading5">
    <w:name w:val="heading 5"/>
    <w:basedOn w:val="Normal"/>
    <w:next w:val="Normal"/>
    <w:qFormat/>
    <w:rsid w:val="00EF7B96"/>
    <w:pPr>
      <w:spacing w:before="220" w:after="40"/>
      <w:outlineLvl w:val="4"/>
    </w:pPr>
    <w:rPr>
      <w:b/>
      <w:bCs/>
      <w:color w:val="666666"/>
      <w:sz w:val="20"/>
      <w:szCs w:val="20"/>
    </w:rPr>
  </w:style>
  <w:style w:type="paragraph" w:styleId="Heading6">
    <w:name w:val="heading 6"/>
    <w:basedOn w:val="Normal"/>
    <w:next w:val="Normal"/>
    <w:qFormat/>
    <w:rsid w:val="00EF7B96"/>
    <w:pPr>
      <w:spacing w:before="200" w:after="40"/>
      <w:outlineLvl w:val="5"/>
    </w:pPr>
    <w:rPr>
      <w:i/>
      <w:iCs/>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EF7B96"/>
    <w:pPr>
      <w:spacing w:before="480" w:after="120"/>
    </w:pPr>
    <w:rPr>
      <w:b/>
      <w:bCs/>
      <w:sz w:val="72"/>
      <w:szCs w:val="72"/>
    </w:rPr>
  </w:style>
  <w:style w:type="paragraph" w:styleId="Subtitle">
    <w:name w:val="Subtitle"/>
    <w:basedOn w:val="Normal"/>
    <w:qFormat/>
    <w:rsid w:val="00EF7B96"/>
    <w:pPr>
      <w:spacing w:before="360" w:after="80"/>
    </w:pPr>
    <w:rPr>
      <w:rFonts w:ascii="Georgia" w:eastAsia="Georgia" w:hAnsi="Georgia" w:cs="Georgia"/>
      <w:i/>
      <w:iCs/>
      <w:color w:val="666666"/>
      <w:sz w:val="48"/>
      <w:szCs w:val="48"/>
    </w:rPr>
  </w:style>
  <w:style w:type="character" w:styleId="Hyperlink">
    <w:name w:val="Hyperlink"/>
    <w:basedOn w:val="DefaultParagraphFont"/>
    <w:rsid w:val="00992829"/>
    <w:rPr>
      <w:color w:val="0000FF" w:themeColor="hyperlink"/>
      <w:u w:val="single"/>
    </w:rPr>
  </w:style>
  <w:style w:type="paragraph" w:styleId="BalloonText">
    <w:name w:val="Balloon Text"/>
    <w:basedOn w:val="Normal"/>
    <w:link w:val="BalloonTextChar"/>
    <w:rsid w:val="00992829"/>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992829"/>
    <w:rPr>
      <w:rFonts w:ascii="Lucida Grande" w:eastAsia="Arial" w:hAnsi="Lucida Grande" w:cs="Arial"/>
      <w:color w:val="000000"/>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iggofy.com" TargetMode="External"/><Relationship Id="rId20" Type="http://schemas.openxmlformats.org/officeDocument/2006/relationships/hyperlink" Target="http://twitter.com/wiggofy" TargetMode="External"/><Relationship Id="rId21" Type="http://schemas.openxmlformats.org/officeDocument/2006/relationships/hyperlink" Target="http://twitter.com/wiggofy" TargetMode="External"/><Relationship Id="rId22" Type="http://schemas.openxmlformats.org/officeDocument/2006/relationships/hyperlink" Target="http://twitter.com/wiggofy" TargetMode="External"/><Relationship Id="rId23" Type="http://schemas.openxmlformats.org/officeDocument/2006/relationships/hyperlink" Target="http://twitter.com/wiggofy" TargetMode="External"/><Relationship Id="rId24" Type="http://schemas.openxmlformats.org/officeDocument/2006/relationships/hyperlink" Target="http://twitter.com/wiggofy" TargetMode="External"/><Relationship Id="rId25" Type="http://schemas.openxmlformats.org/officeDocument/2006/relationships/hyperlink" Target="http://twitter.com/wiggofy" TargetMode="External"/><Relationship Id="rId26" Type="http://schemas.openxmlformats.org/officeDocument/2006/relationships/hyperlink" Target="http://twitter.com/wiggofy"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www.facebook.com/BradleyWigginsForSportsPersonality2012" TargetMode="External"/><Relationship Id="rId11" Type="http://schemas.openxmlformats.org/officeDocument/2006/relationships/hyperlink" Target="http://www.facebook.com/BradleyWigginsForSportsPersonality2012" TargetMode="External"/><Relationship Id="rId12" Type="http://schemas.openxmlformats.org/officeDocument/2006/relationships/hyperlink" Target="http://www.facebook.com/BradleyWigginsForSportsPersonality2012" TargetMode="External"/><Relationship Id="rId13" Type="http://schemas.openxmlformats.org/officeDocument/2006/relationships/hyperlink" Target="http://www.facebook.com/BradleyWigginsForSportsPersonality2012" TargetMode="External"/><Relationship Id="rId14" Type="http://schemas.openxmlformats.org/officeDocument/2006/relationships/hyperlink" Target="http://www.facebook.com/BradleyWigginsForSportsPersonality2012" TargetMode="External"/><Relationship Id="rId15" Type="http://schemas.openxmlformats.org/officeDocument/2006/relationships/hyperlink" Target="http://www.facebook.com/BradleyWigginsForSportsPersonality2012" TargetMode="External"/><Relationship Id="rId16" Type="http://schemas.openxmlformats.org/officeDocument/2006/relationships/hyperlink" Target="http://www.facebook.com/BradleyWigginsForSportsPersonality2012" TargetMode="External"/><Relationship Id="rId17" Type="http://schemas.openxmlformats.org/officeDocument/2006/relationships/hyperlink" Target="http://www.facebook.com/BradleyWigginsForSportsPersonality2012" TargetMode="External"/><Relationship Id="rId18" Type="http://schemas.openxmlformats.org/officeDocument/2006/relationships/hyperlink" Target="http://www.facebook.com/BradleyWigginsForSportsPersonality2012" TargetMode="External"/><Relationship Id="rId19" Type="http://schemas.openxmlformats.org/officeDocument/2006/relationships/hyperlink" Target="http://www.facebook.com/BradleyWigginsForSportsPersonality2012"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384</Words>
  <Characters>2195</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Owen Messer</dc:creator>
  <cp:lastModifiedBy>Ben Smith</cp:lastModifiedBy>
  <cp:revision>4</cp:revision>
  <dcterms:created xsi:type="dcterms:W3CDTF">2012-10-04T20:29:00Z</dcterms:created>
  <dcterms:modified xsi:type="dcterms:W3CDTF">2012-10-05T06:54:00Z</dcterms:modified>
</cp:coreProperties>
</file>